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6CF37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Git+GitHub 零基础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指南</w:t>
      </w:r>
    </w:p>
    <w:p w14:paraId="54529BF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1、教学核心目的</w:t>
      </w:r>
      <w:bookmarkEnd w:id="0"/>
    </w:p>
    <w:p w14:paraId="336528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在学习Git代码操作之前，我们必须先学会Git Bash终端基础命令。所有Git初始化、提交、推送、分支操作都要在这个终端里完成，不会基础文件夹操作，后续Git实操一定会报错、找不到路径。这部分是前置基本功，简单易学，练熟再学Git，全程零卡顿、零困惑。</w:t>
      </w:r>
    </w:p>
    <w:p w14:paraId="41E6D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记住核心：Git Bash 就是电脑的命令操作台，用代码指令代替鼠标点击文件夹、新建文件、查看文件，所有操作一键执行，高效快捷。</w:t>
      </w:r>
    </w:p>
    <w:p w14:paraId="662B773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2、Git Bash 核心基础常用命令</w:t>
      </w:r>
      <w:bookmarkEnd w:id="1"/>
    </w:p>
    <w:p w14:paraId="30385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以下所有命令，直接复制在Git Bash中运行，全程实操演示，让学生跟着敲一遍即可掌握。</w:t>
      </w:r>
    </w:p>
    <w:p w14:paraId="2906DB2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（1）查看当前文件夹里所有内容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3FE314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F8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799FE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C0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ls</w:t>
            </w:r>
          </w:p>
        </w:tc>
      </w:tr>
    </w:tbl>
    <w:p w14:paraId="3035BE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讲课讲解：相当于鼠标打开文件夹，查看里面有哪些文件、文件夹，一目了然，实操必备。</w:t>
      </w:r>
    </w:p>
    <w:p w14:paraId="3D68675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（2）进入指定文件夹（核心高频）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387B07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B5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6FD295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51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 文件夹名称</w:t>
            </w:r>
          </w:p>
        </w:tc>
      </w:tr>
    </w:tbl>
    <w:p w14:paraId="7E4F4A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实操示例：进入桌面的github学习文件夹 cd 桌面/github学习</w:t>
      </w:r>
    </w:p>
    <w:p w14:paraId="084E2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讲课重点：所有Git操作，必须先cd进入自己的项目文件夹，否则全部报错。</w:t>
      </w:r>
    </w:p>
    <w:p w14:paraId="7163BE1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（3）退回到上一级文件夹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2AE6D2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F5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2C697A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88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 ..</w:t>
            </w:r>
          </w:p>
        </w:tc>
      </w:tr>
    </w:tbl>
    <w:p w14:paraId="49D80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讲课讲解：进错文件夹不用慌，这个命令一键退回上级，简单好记。</w:t>
      </w:r>
    </w:p>
    <w:p w14:paraId="0387EB5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（4）新建一个空文件夹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202372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07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00DFBA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F4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mkdir 文件夹名称</w:t>
            </w:r>
          </w:p>
        </w:tc>
      </w:tr>
    </w:tbl>
    <w:p w14:paraId="445EF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实操示例：mkdir branchlearning 新建分支学习专用文件夹。</w:t>
      </w:r>
    </w:p>
    <w:p w14:paraId="46091FB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（5）新建一个空白文件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3D7CB8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0D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4AA23C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1D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touch 文件名.后缀</w:t>
            </w:r>
          </w:p>
        </w:tc>
      </w:tr>
    </w:tbl>
    <w:p w14:paraId="1147B5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实操示例：touch a.txt新建文本文件，touch index.html 新建网页文件。</w:t>
      </w:r>
    </w:p>
    <w:p w14:paraId="53529AD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（6）给文件写入内容并创建文件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1B107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DA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0E37E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13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echo '文件内容' &gt; 文件名.后缀</w:t>
            </w:r>
          </w:p>
        </w:tc>
      </w:tr>
    </w:tbl>
    <w:p w14:paraId="30DFE3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实操示例：echo '第一个测试文件' &gt; test.txt，直接创建文件并写入文字。</w:t>
      </w:r>
    </w:p>
    <w:p w14:paraId="1CD9AF6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（7）查看文件里面的内容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025A7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45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51F801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BD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 文件名.后缀</w:t>
            </w:r>
          </w:p>
        </w:tc>
      </w:tr>
    </w:tbl>
    <w:p w14:paraId="3C9450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讲课讲解：不用双击打开文件，终端一键查看文件内部所有文字内容。</w:t>
      </w:r>
    </w:p>
    <w:p w14:paraId="2558A5C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（8）删除普通文件（慎用，删除不回收）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7A68A0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1B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399F09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84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rm 文件名.后缀</w:t>
            </w:r>
          </w:p>
        </w:tc>
      </w:tr>
    </w:tbl>
    <w:p w14:paraId="310FB71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（9）删除文件夹（强制删除，含内部所有内容）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08B278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C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5CAAEB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58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rm -rf 文件夹名称</w:t>
            </w:r>
          </w:p>
        </w:tc>
      </w:tr>
    </w:tbl>
    <w:p w14:paraId="10227B2F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（10）清空终端屏幕（界面整洁）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46CE4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60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0AB0C5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58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clear</w:t>
            </w:r>
          </w:p>
        </w:tc>
      </w:tr>
    </w:tbl>
    <w:p w14:paraId="2992149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3、课堂专属重点口诀</w:t>
      </w:r>
      <w:bookmarkEnd w:id="12"/>
    </w:p>
    <w:p w14:paraId="03D1AB1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ls 看列表，cd 进目录</w:t>
      </w:r>
    </w:p>
    <w:p w14:paraId="0E92491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mkdir 建文件夹，touch 建文件</w:t>
      </w:r>
    </w:p>
    <w:p w14:paraId="2590672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cat 看内容，clear 清屏幕</w:t>
      </w:r>
    </w:p>
    <w:p w14:paraId="2A3E065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4、常见新手易错提醒</w:t>
      </w:r>
      <w:bookmarkEnd w:id="13"/>
    </w:p>
    <w:p w14:paraId="29761EF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命令和文件名中间必须有空格，少空格直接报错；</w:t>
      </w:r>
    </w:p>
    <w:p w14:paraId="450D0F2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 Bash 不识别中文乱码路径，文件夹取名尽量用英文；</w:t>
      </w:r>
    </w:p>
    <w:p w14:paraId="5F23812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删除命令 rm -rf 不要乱输，避免误删重要文件。</w:t>
      </w:r>
    </w:p>
    <w:p w14:paraId="4B4DEEDC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一、课程整体介绍</w:t>
      </w:r>
      <w:bookmarkEnd w:id="14"/>
    </w:p>
    <w:p w14:paraId="4D803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同学们，今天我们学习程序员必备技能：Git 版本控制 + GitHub代码托管。</w:t>
      </w:r>
    </w:p>
    <w:p w14:paraId="284E8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所有公司开发项目都必须用 Git，作用只有三个：</w:t>
      </w:r>
    </w:p>
    <w:p w14:paraId="0FB2C4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记录每一次代码修改（随时回溯版本）</w:t>
      </w:r>
    </w:p>
    <w:p w14:paraId="5C3493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多人协作开发（互不干扰）</w:t>
      </w:r>
    </w:p>
    <w:p w14:paraId="76ABF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代码云端备份（不怕电脑坏、不怕丢文件）</w:t>
      </w:r>
    </w:p>
    <w:p w14:paraId="2AD0FC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我们今天学习：注册账号→本地Git→远程GitHub→分支开发→合并代码→VSCode可视化操作，搭配一套完整课堂实操案例，学完直接上手干活。</w:t>
      </w:r>
    </w:p>
    <w:p w14:paraId="72D33251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二、第一步：GitHub 账号注册</w:t>
      </w:r>
      <w:bookmarkEnd w:id="15"/>
    </w:p>
    <w:p w14:paraId="69A24835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1、注册地址</w:t>
      </w:r>
      <w:bookmarkEnd w:id="16"/>
    </w:p>
    <w:p w14:paraId="50389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官网：https://github.com</w:t>
      </w:r>
    </w:p>
    <w:p w14:paraId="21F9713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2、注册步骤</w:t>
      </w:r>
      <w:bookmarkEnd w:id="17"/>
    </w:p>
    <w:p w14:paraId="04C935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输入邮箱（QQ邮箱即可）</w:t>
      </w:r>
    </w:p>
    <w:p w14:paraId="2B642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设置密码</w:t>
      </w:r>
    </w:p>
    <w:p w14:paraId="32A4A8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设置用户名（英文，不要中文）</w:t>
      </w:r>
    </w:p>
    <w:p w14:paraId="091C58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邮箱接收验证码，激活账号</w:t>
      </w:r>
    </w:p>
    <w:p w14:paraId="09AF37C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重点</w:t>
      </w:r>
      <w:bookmarkEnd w:id="18"/>
    </w:p>
    <w:p w14:paraId="3812562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 是存放代码云端仓库的网站</w:t>
      </w:r>
    </w:p>
    <w:p w14:paraId="54E90D4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 是电脑本地工具，GitHub 是云端平台</w:t>
      </w:r>
    </w:p>
    <w:p w14:paraId="5E62916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 干活，GitHub 存仓库</w:t>
      </w:r>
    </w:p>
    <w:p w14:paraId="5BACE868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三、第二步：安装Git并配置用户名邮箱（全局配置一次终身有效）</w:t>
      </w:r>
      <w:bookmarkEnd w:id="19"/>
    </w:p>
    <w:p w14:paraId="05F6ECFD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1、安装Git Bash</w:t>
      </w:r>
      <w:bookmarkEnd w:id="20"/>
    </w:p>
    <w:p w14:paraId="17924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安装一路默认下一步即可。</w:t>
      </w:r>
    </w:p>
    <w:p w14:paraId="2455D28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2、必须配置全局姓名和邮箱（只配置一次）</w:t>
      </w:r>
      <w:bookmarkEnd w:id="21"/>
    </w:p>
    <w:p w14:paraId="464072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Git Bash，输入下面两行（换成自己的名字和注册GitHub邮箱）：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7B3B2E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44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5BF7B8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74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config --global user.name "余永杭"git config --global user.email "3581713719@qq.com"</w:t>
            </w:r>
          </w:p>
        </w:tc>
      </w:tr>
    </w:tbl>
    <w:p w14:paraId="0260802F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3、查看是否配置成功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334F8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F5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75186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0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config --list</w:t>
            </w:r>
          </w:p>
        </w:tc>
      </w:tr>
    </w:tbl>
    <w:p w14:paraId="0A5AA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 每次提交代码，必须知道是谁提交的，所以必须配置姓名邮箱，只配置一次就永久生效。</w:t>
      </w:r>
    </w:p>
    <w:p w14:paraId="35C7CB3A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四、第三步：配置 SSH 密钥（免密码推送核心）</w:t>
      </w:r>
      <w:bookmarkEnd w:id="23"/>
    </w:p>
    <w:p w14:paraId="38FE5C78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1、为什么要配置 SSH？</w:t>
      </w:r>
      <w:bookmarkEnd w:id="24"/>
    </w:p>
    <w:p w14:paraId="41460C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不用每次推送代码输入账号密码，一次配置，永久免密。</w:t>
      </w:r>
    </w:p>
    <w:p w14:paraId="38CE6A4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2、生成 SSH 密钥（解决中文用户名专用命令）</w:t>
      </w:r>
      <w:bookmarkEnd w:id="25"/>
    </w:p>
    <w:tbl>
      <w:tblPr>
        <w:tblStyle w:val="2"/>
        <w:tblW w:w="908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88"/>
      </w:tblGrid>
      <w:tr w14:paraId="1E19A6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95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78647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01B5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mkdir ~/.ssh</w:t>
            </w:r>
          </w:p>
          <w:p w14:paraId="41DBB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ssh-keygen -t ed25519 -C 3581713719@qq.com -f ~/.ssh/id_ed25519</w:t>
            </w:r>
          </w:p>
        </w:tc>
      </w:tr>
    </w:tbl>
    <w:p w14:paraId="0163C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三次全部直接回车，不要设密码。</w:t>
      </w:r>
    </w:p>
    <w:p w14:paraId="16CD8F6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3、查看公钥并复制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03C860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2C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70CC1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6B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 ~/.ssh/id_ed25519.pub</w:t>
            </w:r>
          </w:p>
        </w:tc>
      </w:tr>
    </w:tbl>
    <w:p w14:paraId="605E9F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复制全部内容。</w:t>
      </w:r>
    </w:p>
    <w:p w14:paraId="6C3B6472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4、GitHub 添加公钥</w:t>
      </w:r>
      <w:bookmarkEnd w:id="27"/>
    </w:p>
    <w:p w14:paraId="75ED57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GitHub头像 → Settings → SSH and GPG keys</w:t>
      </w:r>
    </w:p>
    <w:p w14:paraId="48458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New SSH key</w:t>
      </w:r>
    </w:p>
    <w:p w14:paraId="2E96F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标题随便写，粘贴公钥，保存</w:t>
      </w:r>
    </w:p>
    <w:p w14:paraId="7BB3D8A5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5、测试连接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285179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91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60C4E9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11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ssh -T git@github.com</w:t>
            </w:r>
          </w:p>
        </w:tc>
      </w:tr>
    </w:tbl>
    <w:p w14:paraId="5AF929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 yes，看到 Hi xxx 就是成功。</w:t>
      </w:r>
    </w:p>
    <w:p w14:paraId="7C4D353D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五、核心实操案例一：本地Git仓库从零搭建基础案例（单分支开发）</w:t>
      </w:r>
      <w:bookmarkEnd w:id="29"/>
    </w:p>
    <w:p w14:paraId="77D07637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1、案例教学目标</w:t>
      </w:r>
      <w:bookmarkEnd w:id="30"/>
    </w:p>
    <w:p w14:paraId="6E2F3F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让学生掌握：文件夹创建→git初始化→新建文件→add暂存→commit提交→diff查看修改→rm删除文件全套基础流程，理解Git三个工作区域的作用。</w:t>
      </w:r>
    </w:p>
    <w:p w14:paraId="45068F97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2、案例实操完整步骤</w:t>
      </w:r>
      <w:bookmarkEnd w:id="31"/>
    </w:p>
    <w:p w14:paraId="5A37CAA6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步骤1：新建专属学习文件夹并进入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01512F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77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2FAB78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276C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 xml:space="preserve">mkdir git-demo-casecd </w:t>
            </w:r>
          </w:p>
          <w:p w14:paraId="0E68C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git-demo-case</w:t>
            </w:r>
          </w:p>
        </w:tc>
      </w:tr>
    </w:tbl>
    <w:p w14:paraId="542223B7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步骤2：初始化本地Git仓库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0748F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41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2F393B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2B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init</w:t>
            </w:r>
          </w:p>
        </w:tc>
      </w:tr>
    </w:tbl>
    <w:p w14:paraId="16F16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讲课强调：执行完文件夹出现隐藏.git目录，普通文件夹正式变成Git仓库。</w:t>
      </w:r>
    </w:p>
    <w:p w14:paraId="527A8DFD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步骤3：新建项目第一个业务文件并写入内容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33"/>
      </w:tblGrid>
      <w:tr w14:paraId="7267BE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55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A3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6E56BD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7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echo "首页基础内容-版本1.0" &gt; index.txt</w:t>
            </w:r>
          </w:p>
        </w:tc>
      </w:tr>
    </w:tbl>
    <w:p w14:paraId="1AC608E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步骤4：查看Git状态（查看未追踪文件）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0B7BBE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E7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4287F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1E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status</w:t>
            </w:r>
          </w:p>
        </w:tc>
      </w:tr>
    </w:tbl>
    <w:p w14:paraId="576F6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学生看到红色未追踪文件，理解工作区文件未被Git管理。</w:t>
      </w:r>
    </w:p>
    <w:p w14:paraId="284DD8AF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步骤5：add添加到暂存区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4405C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DF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115930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D3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add .</w:t>
            </w:r>
          </w:p>
        </w:tc>
      </w:tr>
    </w:tbl>
    <w:p w14:paraId="5221B31B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步骤6：commit提交到本地仓库（形成第一个版本）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88"/>
      </w:tblGrid>
      <w:tr w14:paraId="11E10F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89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499A62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8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60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commit -m "v1.0 初始化首页基础内容"</w:t>
            </w:r>
          </w:p>
        </w:tc>
      </w:tr>
    </w:tbl>
    <w:p w14:paraId="60706833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步骤7：修改文件内容，做版本更新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8"/>
      </w:tblGrid>
      <w:tr w14:paraId="60B46F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FF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383EF5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9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echo "首页新增公告内容-版本1.1" &gt;&gt; index.txt</w:t>
            </w:r>
          </w:p>
        </w:tc>
      </w:tr>
    </w:tbl>
    <w:p w14:paraId="7EF0A463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步骤8：用git diff查看具体改了什么（核心必练）</w:t>
      </w:r>
      <w:bookmarkEnd w:id="3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71126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DD5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4DB62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E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diff</w:t>
            </w:r>
          </w:p>
        </w:tc>
      </w:tr>
    </w:tbl>
    <w:p w14:paraId="47CF80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讲课讲解：绿色是新增内容，直观看到文件修改差异，明白diff的实际用途。</w:t>
      </w:r>
    </w:p>
    <w:p w14:paraId="19CE656E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步骤9：提交修改后的新版本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43"/>
      </w:tblGrid>
      <w:tr w14:paraId="13056B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DC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39C22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A1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add .git commit -m "v1.1 首页新增公告内容"</w:t>
            </w:r>
          </w:p>
        </w:tc>
      </w:tr>
    </w:tbl>
    <w:p w14:paraId="39EB0986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步骤10：git rm删除文件并提交（练习删除操作）</w:t>
      </w:r>
      <w:bookmarkEnd w:id="41"/>
    </w:p>
    <w:tbl>
      <w:tblPr>
        <w:tblStyle w:val="2"/>
        <w:tblW w:w="875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8"/>
      </w:tblGrid>
      <w:tr w14:paraId="54F6A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7CF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313CA2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DB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rm index.txtgit commit -m "删除首页测试文件"</w:t>
            </w:r>
          </w:p>
        </w:tc>
      </w:tr>
    </w:tbl>
    <w:p w14:paraId="22CE48EB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3、案例课堂总结话术</w:t>
      </w:r>
      <w:bookmarkEnd w:id="42"/>
    </w:p>
    <w:p w14:paraId="11BF1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这个案例走完Git基础核心闭环：建仓库→建文件→改文件→看差异→提交版本→删除文件，所有单文件基础操作全部练会，后续复杂操作都是在这个基础上延伸。</w:t>
      </w:r>
    </w:p>
    <w:p w14:paraId="7944F1DE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六、核心实操案例二：本地分支开发+合并完整案例</w:t>
      </w:r>
      <w:bookmarkEnd w:id="43"/>
    </w:p>
    <w:p w14:paraId="7E34775B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1、案例教学目标</w:t>
      </w:r>
      <w:bookmarkEnd w:id="44"/>
    </w:p>
    <w:p w14:paraId="5CA1B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模拟真实工作场景：main主分支保持稳定，新建dev开发分支做新功能，功能开发完成后合并到主分支，让学生搞懂建分支、切分支、分支独立开发、分支合并核心逻辑，解决“文件切换分支还在”的常见误区。</w:t>
      </w:r>
    </w:p>
    <w:p w14:paraId="1E7E063F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2、案例实操完整步骤</w:t>
      </w:r>
      <w:bookmarkEnd w:id="45"/>
    </w:p>
    <w:p w14:paraId="63861A7C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步骤1：回到案例一文件夹，确保在main主分支</w:t>
      </w:r>
      <w:bookmarkEnd w:id="4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68"/>
      </w:tblGrid>
      <w:tr w14:paraId="6DB1B4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34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574D60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379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cd git-demo-case</w:t>
            </w:r>
          </w:p>
          <w:p w14:paraId="1C25B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switch main</w:t>
            </w:r>
          </w:p>
        </w:tc>
      </w:tr>
    </w:tbl>
    <w:p w14:paraId="234D5944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步骤2：新建dev开发分支（专门写新功能）</w:t>
      </w:r>
      <w:bookmarkEnd w:id="4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0C52C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098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49E80C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00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branch dev</w:t>
            </w:r>
          </w:p>
        </w:tc>
      </w:tr>
    </w:tbl>
    <w:p w14:paraId="2145AFB2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步骤3：切换进入dev分支（关键！不切换代码写在main上）</w:t>
      </w:r>
      <w:bookmarkEnd w:id="4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67664C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9E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0436A5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B5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switch dev</w:t>
            </w:r>
          </w:p>
        </w:tc>
      </w:tr>
    </w:tbl>
    <w:p w14:paraId="1B331B38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步骤4：在dev分支新建开发专属文件并提交</w:t>
      </w:r>
      <w:bookmarkEnd w:id="4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78"/>
      </w:tblGrid>
      <w:tr w14:paraId="224BA4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0D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2A3EF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4E6E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echo "dev分支开发-用户登录功能" &gt; login.txt</w:t>
            </w:r>
          </w:p>
          <w:p w14:paraId="6532AEF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git add .</w:t>
            </w:r>
          </w:p>
          <w:p w14:paraId="123FE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commit -m "dev新增用户登录功能"</w:t>
            </w:r>
          </w:p>
        </w:tc>
      </w:tr>
    </w:tbl>
    <w:p w14:paraId="414BF693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步骤5：切换回main主分支，查看文件变化</w:t>
      </w:r>
      <w:bookmarkEnd w:id="5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324498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BE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0C2561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23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switch mainls</w:t>
            </w:r>
          </w:p>
        </w:tc>
      </w:tr>
    </w:tbl>
    <w:p w14:paraId="07AB4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课堂重点：学生能直观看到main分支看不到login.txt，证明commit后的文件只属于dev分支，彻底弄懂分支隔离原理。</w:t>
      </w:r>
    </w:p>
    <w:p w14:paraId="4C81A694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步骤6：执行分支合并（把dev开发好的功能合并到main主分支）</w:t>
      </w:r>
      <w:bookmarkEnd w:id="5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27910A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49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10E69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4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merge dev</w:t>
            </w:r>
          </w:p>
        </w:tc>
      </w:tr>
    </w:tbl>
    <w:p w14:paraId="1E801450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步骤7：合并后查看文件，验证合并成功</w:t>
      </w:r>
      <w:bookmarkEnd w:id="5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64C195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67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6EF3B1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8E2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ls</w:t>
            </w:r>
          </w:p>
        </w:tc>
      </w:tr>
    </w:tbl>
    <w:p w14:paraId="662C42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login.txt出现在main分支，合并完成。</w:t>
      </w:r>
    </w:p>
    <w:p w14:paraId="1A8DFE60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3、案例易错点课堂强调</w:t>
      </w:r>
      <w:bookmarkEnd w:id="53"/>
    </w:p>
    <w:p w14:paraId="3FD9A9A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只建分支不切换，代码永远写在main；</w:t>
      </w:r>
    </w:p>
    <w:p w14:paraId="31BEE88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文件不commit，切换分支不会消失，属于野文件；</w:t>
      </w:r>
    </w:p>
    <w:p w14:paraId="62C38CD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合并口诀：想去哪合并，就先切到哪。</w:t>
      </w:r>
    </w:p>
    <w:p w14:paraId="65E9596D">
      <w:pPr>
        <w:spacing w:before="380" w:after="140" w:line="288" w:lineRule="auto"/>
        <w:ind w:left="0"/>
        <w:jc w:val="left"/>
        <w:outlineLvl w:val="0"/>
      </w:pPr>
      <w:bookmarkStart w:id="54" w:name="heading_54"/>
      <w:r>
        <w:rPr>
          <w:rFonts w:ascii="Arial" w:hAnsi="Arial" w:eastAsia="等线" w:cs="Arial"/>
          <w:b/>
          <w:sz w:val="36"/>
        </w:rPr>
        <w:t>七、核心实操案例三：本地仓库关联GitHub远程仓库+推送拉取案例</w:t>
      </w:r>
      <w:bookmarkEnd w:id="54"/>
    </w:p>
    <w:p w14:paraId="631E20E2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1、案例教学目标</w:t>
      </w:r>
      <w:bookmarkEnd w:id="55"/>
    </w:p>
    <w:p w14:paraId="5B8CF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让学生学会本地代码云端备份，掌握远程关联、第一次推送、后续推送、拉取更新全套远程操作，打通本地Git和GitHub云端的连接。</w:t>
      </w:r>
    </w:p>
    <w:p w14:paraId="1EAF5F92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2、案例实操完整步骤</w:t>
      </w:r>
      <w:bookmarkEnd w:id="56"/>
    </w:p>
    <w:p w14:paraId="0D1616C6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步骤1：GitHub网页新建空远程仓库（名字：git-case-remote，不要勾选README）</w:t>
      </w:r>
      <w:bookmarkEnd w:id="57"/>
    </w:p>
    <w:p w14:paraId="30B0F78C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步骤2：本地终端关联远程仓库（替换为自己的用户名和仓库名）</w:t>
      </w:r>
      <w:bookmarkEnd w:id="5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73"/>
      </w:tblGrid>
      <w:tr w14:paraId="028BD8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A7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10D760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CB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remote add origin git@github.com:yyh13180/git-case-remote.git</w:t>
            </w:r>
          </w:p>
        </w:tc>
      </w:tr>
    </w:tbl>
    <w:p w14:paraId="51B7F611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步骤3：查看远程关联是否成功</w:t>
      </w:r>
      <w:bookmarkEnd w:id="5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734B0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B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4D7B73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C8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remote -v</w:t>
            </w:r>
          </w:p>
        </w:tc>
      </w:tr>
    </w:tbl>
    <w:p w14:paraId="2A042A6D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步骤4：第一次推送本地代码到云端</w:t>
      </w:r>
      <w:bookmarkEnd w:id="6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56EFC5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20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2B5459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95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push -u origin main</w:t>
            </w:r>
          </w:p>
        </w:tc>
      </w:tr>
    </w:tbl>
    <w:p w14:paraId="555F1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第一次连接输入yes，推送成功后去GitHub网页能看到所有文件。</w:t>
      </w:r>
    </w:p>
    <w:p w14:paraId="394AAF66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步骤5：本地修改文件，第二次日常推送（无需加-u）</w:t>
      </w:r>
      <w:bookmarkEnd w:id="6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43"/>
      </w:tblGrid>
      <w:tr w14:paraId="2367B1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09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76B7DC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1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0B91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echo "远程仓库更新内容" &gt; update.txt</w:t>
            </w:r>
          </w:p>
          <w:p w14:paraId="115DED0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git add .git commit -m "远程仓库新增更新文件"</w:t>
            </w:r>
          </w:p>
          <w:p w14:paraId="605E6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push</w:t>
            </w:r>
          </w:p>
        </w:tc>
      </w:tr>
    </w:tbl>
    <w:p w14:paraId="2AF5A125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步骤6：模拟云端修改，本地拉取更新</w:t>
      </w:r>
      <w:bookmarkEnd w:id="62"/>
    </w:p>
    <w:p w14:paraId="4020C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GitHub网页手动修改文件，本地执行拉取命令同步云端代码：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2013C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0B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741923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93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pull</w:t>
            </w:r>
          </w:p>
        </w:tc>
      </w:tr>
    </w:tbl>
    <w:p w14:paraId="4E024CA8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t>3、案例总结</w:t>
      </w:r>
      <w:bookmarkEnd w:id="63"/>
    </w:p>
    <w:p w14:paraId="59487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本地写完代码commit→git push上传云端；云端有更新→git pull拉到本地，日常开发高频只用这两条远程命令。</w:t>
      </w:r>
    </w:p>
    <w:p w14:paraId="14202E6D">
      <w:pPr>
        <w:spacing w:before="380" w:after="140" w:line="288" w:lineRule="auto"/>
        <w:ind w:left="0"/>
        <w:jc w:val="left"/>
        <w:outlineLvl w:val="0"/>
      </w:pPr>
      <w:bookmarkStart w:id="64" w:name="heading_64"/>
      <w:r>
        <w:rPr>
          <w:rFonts w:ascii="Arial" w:hAnsi="Arial" w:eastAsia="等线" w:cs="Arial"/>
          <w:b/>
          <w:sz w:val="36"/>
        </w:rPr>
        <w:t>八、第七步：VSCode 里可视化使用 Git</w:t>
      </w:r>
      <w:bookmarkEnd w:id="64"/>
    </w:p>
    <w:p w14:paraId="2B8EAF54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b/>
          <w:sz w:val="32"/>
        </w:rPr>
        <w:t>1、查看分支</w:t>
      </w:r>
      <w:bookmarkEnd w:id="65"/>
    </w:p>
    <w:p w14:paraId="0F3F78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左下角点分支名，所有本地远程分支全部显示。</w:t>
      </w:r>
    </w:p>
    <w:p w14:paraId="174D5FA2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sz w:val="32"/>
        </w:rPr>
        <w:t>2、源代码管理界面</w:t>
      </w:r>
      <w:bookmarkEnd w:id="66"/>
    </w:p>
    <w:p w14:paraId="66BF0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左侧源代码管理图标：查看修改、提交、暂存。</w:t>
      </w:r>
    </w:p>
    <w:p w14:paraId="0F526883">
      <w:pPr>
        <w:spacing w:before="320" w:after="120" w:line="288" w:lineRule="auto"/>
        <w:ind w:left="0"/>
        <w:jc w:val="left"/>
        <w:outlineLvl w:val="1"/>
      </w:pPr>
      <w:bookmarkStart w:id="67" w:name="heading_67"/>
      <w:r>
        <w:rPr>
          <w:rFonts w:ascii="Arial" w:hAnsi="Arial" w:eastAsia="等线" w:cs="Arial"/>
          <w:b/>
          <w:sz w:val="32"/>
        </w:rPr>
        <w:t>3、VSCode可视化操作对应命令</w:t>
      </w:r>
      <w:bookmarkEnd w:id="67"/>
    </w:p>
    <w:p w14:paraId="3ED702F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提交代码 = 填写信息 + 提交按钮</w:t>
      </w:r>
    </w:p>
    <w:p w14:paraId="46758D7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切换分支 = 左下角点击切换</w:t>
      </w:r>
    </w:p>
    <w:p w14:paraId="479B545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推送拉取 = 右上角同步按钮</w:t>
      </w:r>
    </w:p>
    <w:p w14:paraId="45D4CD0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解决冲突 = VSCode图形化点按钮接受修改</w:t>
      </w:r>
    </w:p>
    <w:p w14:paraId="1026F7F7">
      <w:pPr>
        <w:spacing w:before="380" w:after="140" w:line="288" w:lineRule="auto"/>
        <w:ind w:left="0"/>
        <w:jc w:val="left"/>
        <w:outlineLvl w:val="0"/>
      </w:pPr>
      <w:bookmarkStart w:id="68" w:name="heading_68"/>
      <w:r>
        <w:rPr>
          <w:rFonts w:ascii="Arial" w:hAnsi="Arial" w:eastAsia="等线" w:cs="Arial"/>
          <w:b/>
          <w:sz w:val="36"/>
        </w:rPr>
        <w:t>九、第八步：课堂常见报错大全</w:t>
      </w:r>
      <w:bookmarkEnd w:id="68"/>
    </w:p>
    <w:p w14:paraId="51AA9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fatal:not a git repository：没git init</w:t>
      </w:r>
    </w:p>
    <w:p w14:paraId="762E2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src refspec main does not match any：没commit就push</w:t>
      </w:r>
    </w:p>
    <w:p w14:paraId="0889C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not a valid object name master：没commit不能建分支</w:t>
      </w:r>
    </w:p>
    <w:p w14:paraId="1243C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切换分支文件还在：文件没commit，属于野文件</w:t>
      </w:r>
    </w:p>
    <w:p w14:paraId="401D05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SSH第一次连接：必须输入yes</w:t>
      </w:r>
    </w:p>
    <w:p w14:paraId="5FC87D0D">
      <w:pPr>
        <w:spacing w:before="380" w:after="140" w:line="288" w:lineRule="auto"/>
        <w:ind w:left="0"/>
        <w:jc w:val="left"/>
        <w:outlineLvl w:val="0"/>
      </w:pPr>
      <w:bookmarkStart w:id="69" w:name="heading_69"/>
      <w:r>
        <w:rPr>
          <w:rFonts w:ascii="Arial" w:hAnsi="Arial" w:eastAsia="等线" w:cs="Arial"/>
          <w:b/>
          <w:sz w:val="36"/>
        </w:rPr>
        <w:t>十、整节课必须记住的一句话总结</w:t>
      </w:r>
      <w:bookmarkEnd w:id="69"/>
    </w:p>
    <w:p w14:paraId="62A06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Git管本地版本，GitHub管云端仓库</w:t>
      </w:r>
    </w:p>
    <w:p w14:paraId="3E609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先init，后add，再commit，最后push</w:t>
      </w:r>
    </w:p>
    <w:p w14:paraId="1DB84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建分支要切换，合并分支先切目标分支</w:t>
      </w:r>
    </w:p>
    <w:p w14:paraId="07FB0F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没提交不建分支，没提交不算分支代码</w:t>
      </w:r>
    </w:p>
    <w:p w14:paraId="4C8B9AE4">
      <w:pPr>
        <w:spacing w:before="380" w:after="140" w:line="288" w:lineRule="auto"/>
        <w:ind w:left="0"/>
        <w:jc w:val="left"/>
        <w:outlineLvl w:val="0"/>
      </w:pPr>
      <w:bookmarkStart w:id="70" w:name="heading_70"/>
      <w:r>
        <w:rPr>
          <w:rFonts w:ascii="Arial" w:hAnsi="Arial" w:eastAsia="等线" w:cs="Arial"/>
          <w:b/>
          <w:sz w:val="36"/>
        </w:rPr>
        <w:t>十一、Git核心补充必讲知识点</w:t>
      </w:r>
      <w:bookmarkEnd w:id="70"/>
    </w:p>
    <w:p w14:paraId="3BDC462B">
      <w:pPr>
        <w:spacing w:before="320" w:after="120" w:line="288" w:lineRule="auto"/>
        <w:ind w:left="0"/>
        <w:jc w:val="left"/>
        <w:outlineLvl w:val="1"/>
      </w:pPr>
      <w:bookmarkStart w:id="71" w:name="heading_71"/>
      <w:r>
        <w:rPr>
          <w:rFonts w:ascii="Arial" w:hAnsi="Arial" w:eastAsia="等线" w:cs="Arial"/>
          <w:b/>
          <w:sz w:val="32"/>
        </w:rPr>
        <w:t>1、Git三大核心工作区域（必考必懂，通俗讲解）</w:t>
      </w:r>
      <w:bookmarkEnd w:id="71"/>
    </w:p>
    <w:p w14:paraId="2AB8F5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很多新手学Git报错，核心就是不懂三个工作区域的流转逻辑，上课不用讲专业术语，直白通俗讲解，学生一听就懂：</w:t>
      </w:r>
    </w:p>
    <w:p w14:paraId="600E1D6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工作区</w:t>
      </w:r>
      <w:r>
        <w:rPr>
          <w:rFonts w:ascii="Arial" w:hAnsi="Arial" w:eastAsia="等线" w:cs="Arial"/>
          <w:sz w:val="22"/>
        </w:rPr>
        <w:t>：就是我们电脑上看得见、摸得着的项目文件夹，平时写代码、改代码的地方，文件改完只在本地生效，Git不记录版本。</w:t>
      </w:r>
    </w:p>
    <w:p w14:paraId="30A8735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暂存区</w:t>
      </w:r>
      <w:r>
        <w:rPr>
          <w:rFonts w:ascii="Arial" w:hAnsi="Arial" w:eastAsia="等线" w:cs="Arial"/>
          <w:sz w:val="22"/>
        </w:rPr>
        <w:t>：临时中转站，执行git add .之后，修改的文件暂时放到这里，相当于「确认要提交的修改清单」，临时缓存，还没形成正式版本。</w:t>
      </w:r>
    </w:p>
    <w:p w14:paraId="2FE85F2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本地仓库</w:t>
      </w:r>
      <w:r>
        <w:rPr>
          <w:rFonts w:ascii="Arial" w:hAnsi="Arial" w:eastAsia="等线" w:cs="Arial"/>
          <w:sz w:val="22"/>
        </w:rPr>
        <w:t>：Git永久存档区，执行git commit之后，暂存区的修改固化成一个版本，永久保存，随时可以回溯、回滚、查看历史记录。</w:t>
      </w:r>
    </w:p>
    <w:p w14:paraId="027AA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核心流转口诀</w:t>
      </w:r>
      <w:r>
        <w:rPr>
          <w:rFonts w:ascii="Arial" w:hAnsi="Arial" w:eastAsia="等线" w:cs="Arial"/>
          <w:sz w:val="22"/>
        </w:rPr>
        <w:t>：工作区写代码→add提交暂存区→commit固化本地版本→push同步云端GitHub。缺一不可，顺序不能乱。</w:t>
      </w:r>
    </w:p>
    <w:p w14:paraId="211725F4">
      <w:pPr>
        <w:spacing w:before="320" w:after="120" w:line="288" w:lineRule="auto"/>
        <w:ind w:left="0"/>
        <w:jc w:val="left"/>
        <w:outlineLvl w:val="1"/>
      </w:pPr>
      <w:bookmarkStart w:id="72" w:name="heading_72"/>
      <w:r>
        <w:rPr>
          <w:rFonts w:ascii="Arial" w:hAnsi="Arial" w:eastAsia="等线" w:cs="Arial"/>
          <w:b/>
          <w:sz w:val="32"/>
        </w:rPr>
        <w:t>2、Git版本回溯简单知识点</w:t>
      </w:r>
      <w:bookmarkEnd w:id="72"/>
    </w:p>
    <w:p w14:paraId="666C81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开发写错代码、改崩了不用慌，Git可以一键回退到之前正常版本，零基础只需掌握两条简单命令，不用复杂操作。</w:t>
      </w:r>
    </w:p>
    <w:p w14:paraId="5AA60033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sz w:val="30"/>
        </w:rPr>
        <w:t>（1）查看所有历史提交版本记录</w:t>
      </w:r>
      <w:bookmarkEnd w:id="7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437AFD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50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4799BC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A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log</w:t>
            </w:r>
          </w:p>
        </w:tc>
      </w:tr>
    </w:tbl>
    <w:p w14:paraId="2BA38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讲课讲解：可以看到每一次提交的时间、备注、提交人，每个版本都有唯一标识，方便精准回退。</w:t>
      </w:r>
    </w:p>
    <w:p w14:paraId="2D5A0151">
      <w:pPr>
        <w:spacing w:before="300" w:after="120" w:line="288" w:lineRule="auto"/>
        <w:ind w:left="0"/>
        <w:jc w:val="left"/>
        <w:outlineLvl w:val="2"/>
      </w:pPr>
      <w:bookmarkStart w:id="74" w:name="heading_74"/>
      <w:r>
        <w:rPr>
          <w:rFonts w:ascii="Arial" w:hAnsi="Arial" w:eastAsia="等线" w:cs="Arial"/>
          <w:b/>
          <w:sz w:val="30"/>
        </w:rPr>
        <w:t>（2）简易回退上个版本（新手专用）</w:t>
      </w:r>
      <w:bookmarkEnd w:id="7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</w:tblGrid>
      <w:tr w14:paraId="775EA3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E9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Plain Text</w:t>
            </w:r>
          </w:p>
        </w:tc>
      </w:tr>
      <w:tr w14:paraId="6CACDA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EB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reset --hard HEAD~1</w:t>
            </w:r>
          </w:p>
        </w:tc>
      </w:tr>
    </w:tbl>
    <w:p w14:paraId="68CBC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一键回退到上一个提交的正常版本，写错代码直接重置，简单高效，新手慎用，回退后当前未提交修改会清空。</w:t>
      </w:r>
    </w:p>
    <w:p w14:paraId="12987F93">
      <w:pPr>
        <w:spacing w:before="320" w:after="120" w:line="288" w:lineRule="auto"/>
        <w:ind w:left="0"/>
        <w:jc w:val="left"/>
        <w:outlineLvl w:val="1"/>
      </w:pPr>
      <w:bookmarkStart w:id="75" w:name="heading_75"/>
      <w:r>
        <w:rPr>
          <w:rFonts w:ascii="Arial" w:hAnsi="Arial" w:eastAsia="等线" w:cs="Arial"/>
          <w:b/>
          <w:sz w:val="32"/>
        </w:rPr>
        <w:t>3、Git冲突基础认知</w:t>
      </w:r>
      <w:bookmarkEnd w:id="75"/>
    </w:p>
    <w:p w14:paraId="67E2B6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什么情况下会产生冲突？多人同时修改同一个文件的同一行代码，或者本地和云端代码不一致，合并、拉取时就会出现冲突。</w:t>
      </w:r>
    </w:p>
    <w:p w14:paraId="10598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零基础学生不用学复杂冲突解决，只需记住三点：</w:t>
      </w:r>
    </w:p>
    <w:p w14:paraId="78115D7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冲突不是报错，是Git让你手动选择保留哪段代码；</w:t>
      </w:r>
    </w:p>
    <w:p w14:paraId="0DE0E5E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VSCode可视化点一点就能解决，不用手动改代码符号；</w:t>
      </w:r>
    </w:p>
    <w:p w14:paraId="2153251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日常开发先pull、再开发、后push，大概率避免冲突。</w:t>
      </w:r>
    </w:p>
    <w:p w14:paraId="7B67B668">
      <w:pPr>
        <w:spacing w:before="380" w:after="140" w:line="288" w:lineRule="auto"/>
        <w:ind w:left="0"/>
        <w:jc w:val="left"/>
        <w:outlineLvl w:val="0"/>
      </w:pPr>
      <w:bookmarkStart w:id="76" w:name="heading_76"/>
      <w:r>
        <w:rPr>
          <w:rFonts w:ascii="Arial" w:hAnsi="Arial" w:eastAsia="等线" w:cs="Arial"/>
          <w:b/>
          <w:sz w:val="36"/>
        </w:rPr>
        <w:t>十二、课堂临时随堂作业</w:t>
      </w:r>
      <w:bookmarkEnd w:id="76"/>
    </w:p>
    <w:p w14:paraId="561703C5">
      <w:pPr>
        <w:spacing w:before="320" w:after="120" w:line="288" w:lineRule="auto"/>
        <w:ind w:left="0"/>
        <w:jc w:val="left"/>
        <w:outlineLvl w:val="1"/>
      </w:pPr>
      <w:bookmarkStart w:id="77" w:name="heading_77"/>
      <w:r>
        <w:rPr>
          <w:rFonts w:ascii="Arial" w:hAnsi="Arial" w:eastAsia="等线" w:cs="Arial"/>
          <w:b/>
          <w:sz w:val="32"/>
        </w:rPr>
        <w:t>【基础作业】</w:t>
      </w:r>
      <w:bookmarkEnd w:id="77"/>
    </w:p>
    <w:p w14:paraId="387785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作业目标</w:t>
      </w:r>
      <w:r>
        <w:rPr>
          <w:rFonts w:ascii="Arial" w:hAnsi="Arial" w:eastAsia="等线" w:cs="Arial"/>
          <w:sz w:val="22"/>
        </w:rPr>
        <w:t>：巩固Git Bash基础命令+本地Git初始化基础流程，人人必须实操完成。</w:t>
      </w:r>
    </w:p>
    <w:p w14:paraId="7B3C8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实操完成步骤，按顺序执行并截图3张上交</w:t>
      </w:r>
      <w:r>
        <w:rPr>
          <w:rFonts w:ascii="Arial" w:hAnsi="Arial" w:eastAsia="等线" w:cs="Arial"/>
          <w:sz w:val="22"/>
        </w:rPr>
        <w:t>：</w:t>
      </w:r>
    </w:p>
    <w:p w14:paraId="5CECA98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新建英文文件夹命名：git-class-homework</w:t>
      </w:r>
    </w:p>
    <w:p w14:paraId="30F8869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cd 进入该学习文件夹</w:t>
      </w:r>
    </w:p>
    <w:p w14:paraId="76C1F18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执行git init初始化本地Git仓库</w:t>
      </w:r>
    </w:p>
    <w:p w14:paraId="1AA0FCD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新建文件homework.txt，写入内容：</w:t>
      </w:r>
      <w:r>
        <w:rPr>
          <w:rFonts w:hint="eastAsia" w:ascii="Arial" w:hAnsi="Arial" w:eastAsia="等线" w:cs="Arial"/>
          <w:sz w:val="22"/>
          <w:lang w:val="en-US" w:eastAsia="zh-CN"/>
        </w:rPr>
        <w:t>学号+姓名</w:t>
      </w:r>
    </w:p>
    <w:p w14:paraId="6697FEE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执行git add . 暂存所有文件</w:t>
      </w:r>
    </w:p>
    <w:p w14:paraId="613C2CE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执行git commit -m "v1.0 完成第一次课堂基础作业"</w:t>
      </w:r>
    </w:p>
    <w:p w14:paraId="459E06C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截图要求：①git init执行成功界面 ②git status干净状态界面 ③git log版本记录界面</w:t>
      </w:r>
      <w:bookmarkStart w:id="79" w:name="_GoBack"/>
      <w:bookmarkEnd w:id="79"/>
    </w:p>
    <w:p w14:paraId="357B9D82">
      <w:pPr>
        <w:spacing w:before="320" w:after="120" w:line="288" w:lineRule="auto"/>
        <w:ind w:left="0"/>
        <w:jc w:val="left"/>
        <w:outlineLvl w:val="1"/>
      </w:pPr>
      <w:bookmarkStart w:id="78" w:name="heading_78"/>
      <w:r>
        <w:rPr>
          <w:rFonts w:ascii="Arial" w:hAnsi="Arial" w:eastAsia="等线" w:cs="Arial"/>
          <w:b/>
          <w:sz w:val="32"/>
        </w:rPr>
        <w:t>【进阶作业】</w:t>
      </w:r>
      <w:bookmarkEnd w:id="78"/>
    </w:p>
    <w:p w14:paraId="3C4F0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作业目标</w:t>
      </w:r>
      <w:r>
        <w:rPr>
          <w:rFonts w:ascii="Arial" w:hAnsi="Arial" w:eastAsia="等线" w:cs="Arial"/>
          <w:sz w:val="22"/>
        </w:rPr>
        <w:t>：巩固分支创建、切换、合并核心实操，贴合工作真实开发场景。</w:t>
      </w:r>
    </w:p>
    <w:p w14:paraId="0CC426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实操完成步骤，按顺序执行并截图2张上交</w:t>
      </w:r>
      <w:r>
        <w:rPr>
          <w:rFonts w:ascii="Arial" w:hAnsi="Arial" w:eastAsia="等线" w:cs="Arial"/>
          <w:sz w:val="22"/>
        </w:rPr>
        <w:t>：</w:t>
      </w:r>
    </w:p>
    <w:p w14:paraId="692A809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在上面基础作业文件夹内，新建分支test-dev</w:t>
      </w:r>
    </w:p>
    <w:p w14:paraId="289A287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切换进入test-dev分支</w:t>
      </w:r>
    </w:p>
    <w:p w14:paraId="251A053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新建feature.txt文件，写入内容：分支开发新增功能测试</w:t>
      </w:r>
    </w:p>
    <w:p w14:paraId="47F49F0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add暂存+commit提交版本</w:t>
      </w:r>
    </w:p>
    <w:p w14:paraId="2FE3711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切换回main主分支，查看文件是否看不到feature.txt</w:t>
      </w:r>
    </w:p>
    <w:p w14:paraId="2A50714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执行git merge test-dev合并分支</w:t>
      </w:r>
    </w:p>
    <w:p w14:paraId="5046255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截图要求：①切换分支查看文件差异界面 ②分支合并成功后文件列表界面</w:t>
      </w:r>
    </w:p>
    <w:p w14:paraId="312BA45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2C99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B3D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D94DA66"/>
    <w:multiLevelType w:val="singleLevel"/>
    <w:tmpl w:val="4D94DA6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7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2"/>
  </w:num>
  <w:num w:numId="9">
    <w:abstractNumId w:val="15"/>
  </w:num>
  <w:num w:numId="10">
    <w:abstractNumId w:val="2"/>
  </w:num>
  <w:num w:numId="11">
    <w:abstractNumId w:val="21"/>
  </w:num>
  <w:num w:numId="12">
    <w:abstractNumId w:val="29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30"/>
  </w:num>
  <w:num w:numId="22">
    <w:abstractNumId w:val="17"/>
  </w:num>
  <w:num w:numId="23">
    <w:abstractNumId w:val="23"/>
  </w:num>
  <w:num w:numId="24">
    <w:abstractNumId w:val="5"/>
  </w:num>
  <w:num w:numId="25">
    <w:abstractNumId w:val="34"/>
  </w:num>
  <w:num w:numId="26">
    <w:abstractNumId w:val="33"/>
  </w:num>
  <w:num w:numId="27">
    <w:abstractNumId w:val="7"/>
  </w:num>
  <w:num w:numId="28">
    <w:abstractNumId w:val="31"/>
  </w:num>
  <w:num w:numId="29">
    <w:abstractNumId w:val="3"/>
  </w:num>
  <w:num w:numId="30">
    <w:abstractNumId w:val="22"/>
  </w:num>
  <w:num w:numId="31">
    <w:abstractNumId w:val="1"/>
  </w:num>
  <w:num w:numId="32">
    <w:abstractNumId w:val="27"/>
  </w:num>
  <w:num w:numId="33">
    <w:abstractNumId w:val="35"/>
  </w:num>
  <w:num w:numId="34">
    <w:abstractNumId w:val="0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F911464"/>
    <w:rsid w:val="21605109"/>
    <w:rsid w:val="2CC43587"/>
    <w:rsid w:val="788176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3941</Words>
  <Characters>5483</Characters>
  <TotalTime>121</TotalTime>
  <ScaleCrop>false</ScaleCrop>
  <LinksUpToDate>false</LinksUpToDate>
  <CharactersWithSpaces>5753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2026-05-05T16:22:00Z</dcterms:created>
  <dc:creator>Apache POI</dc:creator>
  <cp:lastModifiedBy>FIT</cp:lastModifiedBy>
  <dcterms:modified xsi:type="dcterms:W3CDTF">2026-05-06T03:28:46Z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eyJoZGlkIjoiYjJkZjYzMTFkOTcyODIwOWEwZDNiYzE0NGFjMDJjODEifQ==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E647BD7F90274A5ABDE5EB39E243091F_12</vt:lpwstr>
  </property>
</Properties>
</file>